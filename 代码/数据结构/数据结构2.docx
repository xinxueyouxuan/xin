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82A79">
      <w:pPr>
        <w:spacing w:before="0" w:after="120"/>
        <w:jc w:val="center"/>
      </w:pPr>
      <w:r>
        <w:rPr>
          <w:rFonts w:ascii="微软雅黑" w:hAnsi="微软雅黑"/>
          <w:b/>
          <w:sz w:val="32"/>
        </w:rPr>
        <w:t>学习笔记图片汇总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4"/>
        <w:gridCol w:w="14904"/>
      </w:tblGrid>
      <w:tr w14:paraId="62124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59622319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426335"/>
                  <wp:effectExtent l="0" t="0" r="1016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2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78AAB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</w:t>
            </w:r>
          </w:p>
        </w:tc>
        <w:tc>
          <w:tcPr>
            <w:tcW w:w="14904" w:type="dxa"/>
          </w:tcPr>
          <w:p w14:paraId="5A1ECB0A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047875"/>
                  <wp:effectExtent l="0" t="0" r="1016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048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5CD0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2</w:t>
            </w:r>
          </w:p>
        </w:tc>
      </w:tr>
      <w:tr w14:paraId="72CF2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490B2AB6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276475"/>
                  <wp:effectExtent l="0" t="0" r="1016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7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9FD9E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3</w:t>
            </w:r>
          </w:p>
        </w:tc>
        <w:tc>
          <w:tcPr>
            <w:tcW w:w="14904" w:type="dxa"/>
          </w:tcPr>
          <w:p w14:paraId="60F82B84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416175"/>
                  <wp:effectExtent l="0" t="0" r="1016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16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97A9C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4</w:t>
            </w:r>
          </w:p>
        </w:tc>
      </w:tr>
      <w:tr w14:paraId="63AA0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402DF9B0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305050"/>
                  <wp:effectExtent l="0" t="0" r="1016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0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882B9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5</w:t>
            </w:r>
          </w:p>
        </w:tc>
        <w:tc>
          <w:tcPr>
            <w:tcW w:w="14904" w:type="dxa"/>
          </w:tcPr>
          <w:p w14:paraId="3ED3D444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294255"/>
                  <wp:effectExtent l="0" t="0" r="1016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9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CAF35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6</w:t>
            </w:r>
          </w:p>
        </w:tc>
      </w:tr>
      <w:tr w14:paraId="6B5C2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69814826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354580"/>
                  <wp:effectExtent l="0" t="0" r="1016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55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F336C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7</w:t>
            </w:r>
          </w:p>
        </w:tc>
        <w:tc>
          <w:tcPr>
            <w:tcW w:w="14904" w:type="dxa"/>
          </w:tcPr>
          <w:p w14:paraId="357C8C29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491740"/>
                  <wp:effectExtent l="0" t="0" r="10160" b="1016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9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2DD63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8</w:t>
            </w:r>
          </w:p>
        </w:tc>
      </w:tr>
      <w:tr w14:paraId="2BE34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46CAC193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726690"/>
                  <wp:effectExtent l="0" t="0" r="1016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727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8AD5A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9</w:t>
            </w:r>
          </w:p>
        </w:tc>
        <w:tc>
          <w:tcPr>
            <w:tcW w:w="14904" w:type="dxa"/>
          </w:tcPr>
          <w:p w14:paraId="6FE7D7DE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194560"/>
                  <wp:effectExtent l="0" t="0" r="1016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9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FF2C7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10</w:t>
            </w:r>
          </w:p>
        </w:tc>
      </w:tr>
      <w:tr w14:paraId="00B84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7BB08932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077085"/>
                  <wp:effectExtent l="0" t="0" r="1016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07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01DC9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11</w:t>
            </w:r>
          </w:p>
        </w:tc>
        <w:tc>
          <w:tcPr>
            <w:tcW w:w="14904" w:type="dxa"/>
          </w:tcPr>
          <w:p w14:paraId="7FEAEBDC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3620770"/>
                  <wp:effectExtent l="0" t="0" r="10160" b="1143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6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A4091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12</w:t>
            </w:r>
          </w:p>
        </w:tc>
      </w:tr>
      <w:tr w14:paraId="58C8C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7D825503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832100"/>
                  <wp:effectExtent l="0" t="0" r="1016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83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F4814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13</w:t>
            </w:r>
          </w:p>
        </w:tc>
        <w:tc>
          <w:tcPr>
            <w:tcW w:w="14904" w:type="dxa"/>
          </w:tcPr>
          <w:p w14:paraId="7B3E0039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444115"/>
                  <wp:effectExtent l="0" t="0" r="1016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4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39BBB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14</w:t>
            </w:r>
          </w:p>
        </w:tc>
      </w:tr>
      <w:tr w14:paraId="1EC76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44CEC5A7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275205"/>
                  <wp:effectExtent l="0" t="0" r="10160" b="1079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7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263D7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15</w:t>
            </w:r>
          </w:p>
        </w:tc>
        <w:tc>
          <w:tcPr>
            <w:tcW w:w="14904" w:type="dxa"/>
          </w:tcPr>
          <w:p w14:paraId="22207755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647950"/>
                  <wp:effectExtent l="0" t="0" r="1016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4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B1109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16</w:t>
            </w:r>
          </w:p>
        </w:tc>
      </w:tr>
      <w:tr w14:paraId="2B4D1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29CBA29C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1902460"/>
                  <wp:effectExtent l="0" t="0" r="1016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90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C53A5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17</w:t>
            </w:r>
          </w:p>
        </w:tc>
        <w:tc>
          <w:tcPr>
            <w:tcW w:w="14904" w:type="dxa"/>
          </w:tcPr>
          <w:p w14:paraId="4634CCB4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310130"/>
                  <wp:effectExtent l="0" t="0" r="1016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10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2FFBF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18</w:t>
            </w:r>
          </w:p>
        </w:tc>
      </w:tr>
      <w:tr w14:paraId="2659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4" w:type="dxa"/>
          </w:tcPr>
          <w:p w14:paraId="621FE3D5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158365"/>
                  <wp:effectExtent l="0" t="0" r="1016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58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123C6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19</w:t>
            </w:r>
          </w:p>
        </w:tc>
        <w:tc>
          <w:tcPr>
            <w:tcW w:w="14904" w:type="dxa"/>
          </w:tcPr>
          <w:p w14:paraId="3886AB73">
            <w:pPr>
              <w:spacing w:before="0" w:after="20"/>
              <w:jc w:val="center"/>
            </w:pPr>
            <w:r>
              <w:drawing>
                <wp:inline distT="0" distB="0" distL="114300" distR="114300">
                  <wp:extent cx="4206240" cy="2475230"/>
                  <wp:effectExtent l="0" t="0" r="1016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75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913DC">
            <w:pPr>
              <w:spacing w:before="0" w:after="80"/>
              <w:jc w:val="center"/>
            </w:pPr>
            <w:r>
              <w:rPr>
                <w:rFonts w:ascii="微软雅黑" w:hAnsi="微软雅黑"/>
                <w:sz w:val="16"/>
              </w:rPr>
              <w:t>图 20</w:t>
            </w:r>
          </w:p>
        </w:tc>
      </w:tr>
    </w:tbl>
    <w:p w14:paraId="40A39A49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746875" cy="3971290"/>
            <wp:effectExtent l="0" t="0" r="9525" b="3810"/>
            <wp:docPr id="21" name="图片 21" descr="屏幕截图 2026-07-23 10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7-23 1006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30240" w:h="42768"/>
      <w:pgMar w:top="216" w:right="216" w:bottom="216" w:left="21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4YTRmZmJlMTA0NmY3MDVmODJiYWVkYTJjNDIyZT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5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59</Characters>
  <Lines>0</Lines>
  <Paragraphs>0</Paragraphs>
  <TotalTime>2</TotalTime>
  <ScaleCrop>false</ScaleCrop>
  <LinksUpToDate>false</LinksUpToDate>
  <CharactersWithSpaces>79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心雪优璇</cp:lastModifiedBy>
  <dcterms:modified xsi:type="dcterms:W3CDTF">2026-08-09T02:47:54Z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B938A7C624394F02B6767754E7EAD2E3_12</vt:lpwstr>
  </property>
</Properties>
</file>